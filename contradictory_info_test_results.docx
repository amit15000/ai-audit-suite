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5CE73">
      <w:pPr>
        <w:pStyle w:val="36"/>
        <w:jc w:val="center"/>
      </w:pPr>
      <w:r>
        <w:rPr>
          <w:rFonts w:hint="default"/>
          <w:lang w:val="en-US"/>
        </w:rPr>
        <w:t>c</w:t>
      </w:r>
      <w:bookmarkStart w:id="0" w:name="_GoBack"/>
      <w:bookmarkEnd w:id="0"/>
      <w:r>
        <w:t>Contradictory Information Detection Test Results</w:t>
      </w:r>
    </w:p>
    <w:p w14:paraId="42B6BA8C">
      <w:pPr>
        <w:jc w:val="center"/>
      </w:pPr>
      <w:r>
        <w:rPr>
          <w:i/>
          <w:sz w:val="20"/>
        </w:rPr>
        <w:t>Generated: 2025-12-23 17:44:02</w:t>
      </w:r>
    </w:p>
    <w:p w14:paraId="3CB3BC4D"/>
    <w:p w14:paraId="41AA98B8">
      <w:pPr>
        <w:pStyle w:val="2"/>
      </w:pPr>
      <w:r>
        <w:t>Test Summary</w:t>
      </w:r>
    </w:p>
    <w:p w14:paraId="07D7B6D4">
      <w:r>
        <w:rPr>
          <w:b/>
        </w:rPr>
        <w:t xml:space="preserve">Total Tests: </w:t>
      </w:r>
      <w:r>
        <w:t>10</w:t>
      </w:r>
      <w:r>
        <w:rPr>
          <w:b/>
        </w:rPr>
        <w:br w:type="textWrapping"/>
      </w:r>
      <w:r>
        <w:rPr>
          <w:b/>
        </w:rPr>
        <w:t xml:space="preserve">Tests with Contradictions: </w:t>
      </w:r>
      <w:r>
        <w:t>7</w:t>
      </w:r>
      <w:r>
        <w:rPr>
          <w:b/>
        </w:rPr>
        <w:br w:type="textWrapping"/>
      </w:r>
      <w:r>
        <w:rPr>
          <w:b/>
        </w:rPr>
        <w:t xml:space="preserve">Tests without Contradictions: </w:t>
      </w:r>
      <w:r>
        <w:t>3</w:t>
      </w:r>
    </w:p>
    <w:p w14:paraId="3AA90D8D"/>
    <w:p w14:paraId="65F8B481">
      <w:pPr>
        <w:pStyle w:val="2"/>
      </w:pPr>
      <w:r>
        <w:t>TEST 1: Direct Contradiction</w:t>
      </w:r>
    </w:p>
    <w:p w14:paraId="3CB05986">
      <w:pPr>
        <w:pStyle w:val="156"/>
      </w:pPr>
      <w:r>
        <w:t>Response:</w:t>
      </w:r>
    </w:p>
    <w:p w14:paraId="16FF985D">
      <w:r>
        <w:t>The company reported record profits this quarter. The financial results show that revenue increased by 25% compared to last year. However, the company also reported that it made no profit this quarter and actually lost money. The CEO stated that the company is doing very well financially.</w:t>
      </w:r>
    </w:p>
    <w:p w14:paraId="27820538">
      <w:r>
        <w:rPr>
          <w:b/>
        </w:rPr>
        <w:t xml:space="preserve">Score: </w:t>
      </w:r>
      <w:r>
        <w:t>3/10</w:t>
      </w:r>
      <w:r>
        <w:rPr>
          <w:b/>
        </w:rPr>
        <w:br w:type="textWrapping"/>
      </w:r>
      <w:r>
        <w:rPr>
          <w:b/>
        </w:rPr>
        <w:t xml:space="preserve">Contradictions Found: </w:t>
      </w:r>
      <w:r>
        <w:t>3</w:t>
      </w:r>
    </w:p>
    <w:p w14:paraId="4E74B43C"/>
    <w:p w14:paraId="71A7C6DB">
      <w:pPr>
        <w:pStyle w:val="3"/>
      </w:pPr>
      <w:r>
        <w:t>Contradiction Statements:</w:t>
      </w:r>
    </w:p>
    <w:p w14:paraId="1B1343C0">
      <w:r>
        <w:rPr>
          <w:b/>
        </w:rPr>
        <w:t>Contradiction 1:</w:t>
      </w:r>
    </w:p>
    <w:p w14:paraId="5DFD9788">
      <w:pPr>
        <w:pStyle w:val="23"/>
      </w:pPr>
      <w:r>
        <w:t>Statement 1: The company reported record profits this quarter.</w:t>
      </w:r>
    </w:p>
    <w:p w14:paraId="46CE5714">
      <w:pPr>
        <w:pStyle w:val="23"/>
      </w:pPr>
      <w:r>
        <w:t>Statement 2: the company also reported that it made no profit this quarter and actually lost money.</w:t>
      </w:r>
    </w:p>
    <w:p w14:paraId="40F68CE6">
      <w:pPr>
        <w:pStyle w:val="23"/>
      </w:pPr>
      <w:r>
        <w:t>Type: factual | Severity: high</w:t>
      </w:r>
    </w:p>
    <w:p w14:paraId="25E76E14">
      <w:pPr>
        <w:pStyle w:val="23"/>
      </w:pPr>
      <w:r>
        <w:t>Explanation: The first statement claims the company made record profits, while the second claims the company made no profit and lost money, which are mutually exclusive.</w:t>
      </w:r>
    </w:p>
    <w:p w14:paraId="5600724E">
      <w:r>
        <w:rPr>
          <w:b/>
        </w:rPr>
        <w:t>Contradiction 2:</w:t>
      </w:r>
    </w:p>
    <w:p w14:paraId="7E8EAF93">
      <w:pPr>
        <w:pStyle w:val="23"/>
      </w:pPr>
      <w:r>
        <w:t>Statement 1: The financial results show that revenue increased by 25% compared to last year.</w:t>
      </w:r>
    </w:p>
    <w:p w14:paraId="0D3AE56B">
      <w:pPr>
        <w:pStyle w:val="23"/>
      </w:pPr>
      <w:r>
        <w:t>Statement 2: the company also reported that it made no profit this quarter and actually lost money.</w:t>
      </w:r>
    </w:p>
    <w:p w14:paraId="358D158C">
      <w:pPr>
        <w:pStyle w:val="23"/>
      </w:pPr>
      <w:r>
        <w:t>Type: factual | Severity: medium</w:t>
      </w:r>
    </w:p>
    <w:p w14:paraId="585C1247">
      <w:pPr>
        <w:pStyle w:val="23"/>
      </w:pPr>
      <w:r>
        <w:t>Explanation: If the company lost money, it may imply that increased revenue did not translate to profit, creating a contradiction in the financial outcome.</w:t>
      </w:r>
    </w:p>
    <w:p w14:paraId="03558A7A">
      <w:r>
        <w:rPr>
          <w:b/>
        </w:rPr>
        <w:t>Contradiction 3:</w:t>
      </w:r>
    </w:p>
    <w:p w14:paraId="41FE47D7">
      <w:pPr>
        <w:pStyle w:val="23"/>
      </w:pPr>
      <w:r>
        <w:t>Statement 1: The CEO stated that the company is doing very well financially.</w:t>
      </w:r>
    </w:p>
    <w:p w14:paraId="2114CFED">
      <w:pPr>
        <w:pStyle w:val="23"/>
      </w:pPr>
      <w:r>
        <w:t>Statement 2: the company also reported that it made no profit this quarter and actually lost money.</w:t>
      </w:r>
    </w:p>
    <w:p w14:paraId="20A788E9">
      <w:pPr>
        <w:pStyle w:val="23"/>
      </w:pPr>
      <w:r>
        <w:t>Type: attributive | Severity: high</w:t>
      </w:r>
    </w:p>
    <w:p w14:paraId="5BF018BA">
      <w:pPr>
        <w:pStyle w:val="23"/>
      </w:pPr>
      <w:r>
        <w:t>Explanation: Claiming the company is doing well financially contradicts the statement of having no profit and reporting losses.</w:t>
      </w:r>
    </w:p>
    <w:p w14:paraId="6B561F00">
      <w:r>
        <w:rPr>
          <w:b/>
        </w:rPr>
        <w:t xml:space="preserve">Overall Explanation: </w:t>
      </w:r>
      <w:r>
        <w:t>The analysis reveals multiple contradictions regarding the company's financial state. There are severe contradictions between the claims of profits and losses, as well as discrepancies regarding financial health against reported metrics.</w:t>
      </w:r>
    </w:p>
    <w:p w14:paraId="0E4054A3">
      <w:r>
        <w:br w:type="page"/>
      </w:r>
    </w:p>
    <w:p w14:paraId="5E3BC134">
      <w:pPr>
        <w:pStyle w:val="2"/>
      </w:pPr>
      <w:r>
        <w:t>TEST 2: Factual Contradiction (Same Subject, Different Values)</w:t>
      </w:r>
    </w:p>
    <w:p w14:paraId="1DE367D3">
      <w:pPr>
        <w:pStyle w:val="156"/>
      </w:pPr>
      <w:r>
        <w:t>Response:</w:t>
      </w:r>
    </w:p>
    <w:p w14:paraId="608DA98E">
      <w:r>
        <w:t>New York City is the most populous city in the United States. According to the latest census data, the city has a population of approximately 8.8 million residents. However, recent studies indicate that New York City actually has a population of 12 million people. The city spans 302.6 square miles across five boroughs.</w:t>
      </w:r>
    </w:p>
    <w:p w14:paraId="52A8BA14">
      <w:r>
        <w:rPr>
          <w:b/>
        </w:rPr>
        <w:t xml:space="preserve">Score: </w:t>
      </w:r>
      <w:r>
        <w:t>4/10</w:t>
      </w:r>
      <w:r>
        <w:rPr>
          <w:b/>
        </w:rPr>
        <w:br w:type="textWrapping"/>
      </w:r>
      <w:r>
        <w:rPr>
          <w:b/>
        </w:rPr>
        <w:t xml:space="preserve">Contradictions Found: </w:t>
      </w:r>
      <w:r>
        <w:t>1</w:t>
      </w:r>
    </w:p>
    <w:p w14:paraId="146AAE03"/>
    <w:p w14:paraId="2DAC6DE0">
      <w:pPr>
        <w:pStyle w:val="3"/>
      </w:pPr>
      <w:r>
        <w:t>Contradiction Statements:</w:t>
      </w:r>
    </w:p>
    <w:p w14:paraId="1F5A30C7">
      <w:r>
        <w:rPr>
          <w:b/>
        </w:rPr>
        <w:t>Contradiction 1:</w:t>
      </w:r>
    </w:p>
    <w:p w14:paraId="56F51293">
      <w:pPr>
        <w:pStyle w:val="23"/>
      </w:pPr>
      <w:r>
        <w:t>Statement 1: the city has a population of approximately 8.8 million residents.</w:t>
      </w:r>
    </w:p>
    <w:p w14:paraId="7171BB52">
      <w:pPr>
        <w:pStyle w:val="23"/>
      </w:pPr>
      <w:r>
        <w:t>Statement 2: recent studies indicate that New York City actually has a population of 12 million people.</w:t>
      </w:r>
    </w:p>
    <w:p w14:paraId="29958BA4">
      <w:pPr>
        <w:pStyle w:val="23"/>
      </w:pPr>
      <w:r>
        <w:t>Type: factual | Severity: high</w:t>
      </w:r>
    </w:p>
    <w:p w14:paraId="1D4DDC56">
      <w:pPr>
        <w:pStyle w:val="23"/>
      </w:pPr>
      <w:r>
        <w:t>Explanation: Both statements claim the population of New York City, but they provide conflicting values (8.8 million vs. 12 million), which cannot both be true.</w:t>
      </w:r>
    </w:p>
    <w:p w14:paraId="236C7A19">
      <w:r>
        <w:rPr>
          <w:b/>
        </w:rPr>
        <w:t xml:space="preserve">Overall Explanation: </w:t>
      </w:r>
      <w:r>
        <w:t>The analysis revealed a significant factual contradiction regarding the population of New York City, presenting two incompatible population figures.</w:t>
      </w:r>
    </w:p>
    <w:p w14:paraId="01BD0871">
      <w:r>
        <w:br w:type="page"/>
      </w:r>
    </w:p>
    <w:p w14:paraId="5799025F">
      <w:pPr>
        <w:pStyle w:val="2"/>
      </w:pPr>
      <w:r>
        <w:t>TEST 3: Temporal Contradiction</w:t>
      </w:r>
    </w:p>
    <w:p w14:paraId="1E6072C6">
      <w:pPr>
        <w:pStyle w:val="156"/>
      </w:pPr>
      <w:r>
        <w:t>Response:</w:t>
      </w:r>
    </w:p>
    <w:p w14:paraId="15B19C28">
      <w:r>
        <w:t>The Industrial Revolution began in 1760 and marked a significant shift in manufacturing processes. This period of rapid industrialization started in England and spread throughout Europe. However, historical records show that the Industrial Revolution actually began in 1800, not 1760. The revolution transformed society and the economy.</w:t>
      </w:r>
    </w:p>
    <w:p w14:paraId="5172CAF5">
      <w:r>
        <w:rPr>
          <w:b/>
        </w:rPr>
        <w:t xml:space="preserve">Score: </w:t>
      </w:r>
      <w:r>
        <w:t>4/10</w:t>
      </w:r>
      <w:r>
        <w:rPr>
          <w:b/>
        </w:rPr>
        <w:br w:type="textWrapping"/>
      </w:r>
      <w:r>
        <w:rPr>
          <w:b/>
        </w:rPr>
        <w:t xml:space="preserve">Contradictions Found: </w:t>
      </w:r>
      <w:r>
        <w:t>1</w:t>
      </w:r>
    </w:p>
    <w:p w14:paraId="2EB683D6"/>
    <w:p w14:paraId="372EBC87">
      <w:pPr>
        <w:pStyle w:val="3"/>
      </w:pPr>
      <w:r>
        <w:t>Contradiction Statements:</w:t>
      </w:r>
    </w:p>
    <w:p w14:paraId="187FF466">
      <w:r>
        <w:rPr>
          <w:b/>
        </w:rPr>
        <w:t>Contradiction 1:</w:t>
      </w:r>
    </w:p>
    <w:p w14:paraId="23E1A070">
      <w:pPr>
        <w:pStyle w:val="23"/>
      </w:pPr>
      <w:r>
        <w:t>Statement 1: The Industrial Revolution began in 1760</w:t>
      </w:r>
    </w:p>
    <w:p w14:paraId="6FE4C94B">
      <w:pPr>
        <w:pStyle w:val="23"/>
      </w:pPr>
      <w:r>
        <w:t>Statement 2: historical records show that the Industrial Revolution actually began in 1800, not 1760</w:t>
      </w:r>
    </w:p>
    <w:p w14:paraId="03DC30EB">
      <w:pPr>
        <w:pStyle w:val="23"/>
      </w:pPr>
      <w:r>
        <w:t>Type: factual | Severity: high</w:t>
      </w:r>
    </w:p>
    <w:p w14:paraId="473BB04A">
      <w:pPr>
        <w:pStyle w:val="23"/>
      </w:pPr>
      <w:r>
        <w:t>Explanation: Both statements claim to identify the starting year of the Industrial Revolution, but they provide conflicting values. This leads to a direct factual contradiction regarding the same historical event.</w:t>
      </w:r>
    </w:p>
    <w:p w14:paraId="463E6F20">
      <w:r>
        <w:rPr>
          <w:b/>
        </w:rPr>
        <w:t xml:space="preserve">Overall Explanation: </w:t>
      </w:r>
      <w:r>
        <w:t>The analysis identified a significant contradiction regarding the start date of the Industrial Revolution, with one statement asserting it began in 1760 and another asserting it began in 1800. These conflicting claims cannot both be true.</w:t>
      </w:r>
    </w:p>
    <w:p w14:paraId="6E32DACF">
      <w:r>
        <w:br w:type="page"/>
      </w:r>
    </w:p>
    <w:p w14:paraId="07206197">
      <w:pPr>
        <w:pStyle w:val="2"/>
      </w:pPr>
      <w:r>
        <w:t>TEST 4: Logical Contradiction</w:t>
      </w:r>
    </w:p>
    <w:p w14:paraId="42CAAB9E">
      <w:pPr>
        <w:pStyle w:val="156"/>
      </w:pPr>
      <w:r>
        <w:t>Response:</w:t>
      </w:r>
    </w:p>
    <w:p w14:paraId="20AD22B6">
      <w:r>
        <w:t>If it rains, then the ground will be wet. When precipitation occurs, the soil becomes moist. However, if it rains, the ground will remain dry. The weather patterns determine the condition of the terrain.</w:t>
      </w:r>
    </w:p>
    <w:p w14:paraId="23300F4B">
      <w:r>
        <w:rPr>
          <w:b/>
        </w:rPr>
        <w:t xml:space="preserve">Score: </w:t>
      </w:r>
      <w:r>
        <w:t>3/10</w:t>
      </w:r>
      <w:r>
        <w:rPr>
          <w:b/>
        </w:rPr>
        <w:br w:type="textWrapping"/>
      </w:r>
      <w:r>
        <w:rPr>
          <w:b/>
        </w:rPr>
        <w:t xml:space="preserve">Contradictions Found: </w:t>
      </w:r>
      <w:r>
        <w:t>1</w:t>
      </w:r>
    </w:p>
    <w:p w14:paraId="416DFFF1"/>
    <w:p w14:paraId="6776AF66">
      <w:pPr>
        <w:pStyle w:val="3"/>
      </w:pPr>
      <w:r>
        <w:t>Contradiction Statements:</w:t>
      </w:r>
    </w:p>
    <w:p w14:paraId="6F16E2A8">
      <w:r>
        <w:rPr>
          <w:b/>
        </w:rPr>
        <w:t>Contradiction 1:</w:t>
      </w:r>
    </w:p>
    <w:p w14:paraId="4AE01999">
      <w:pPr>
        <w:pStyle w:val="23"/>
      </w:pPr>
      <w:r>
        <w:t>Statement 1: If it rains, then the ground will be wet.</w:t>
      </w:r>
    </w:p>
    <w:p w14:paraId="74F81C8D">
      <w:pPr>
        <w:pStyle w:val="23"/>
      </w:pPr>
      <w:r>
        <w:t>Statement 2: if it rains, the ground will remain dry.</w:t>
      </w:r>
    </w:p>
    <w:p w14:paraId="461C3C85">
      <w:pPr>
        <w:pStyle w:val="23"/>
      </w:pPr>
      <w:r>
        <w:t>Type: logical | Severity: high</w:t>
      </w:r>
    </w:p>
    <w:p w14:paraId="6F32F4D1">
      <w:pPr>
        <w:pStyle w:val="23"/>
      </w:pPr>
      <w:r>
        <w:t>Explanation: Both statements provide conditional outcomes for the same event (rain), but they lead to mutually exclusive consequences (wet vs. dry ground), making them logically contradictory.</w:t>
      </w:r>
    </w:p>
    <w:p w14:paraId="6C5315EF">
      <w:r>
        <w:rPr>
          <w:b/>
        </w:rPr>
        <w:t xml:space="preserve">Overall Explanation: </w:t>
      </w:r>
      <w:r>
        <w:t>There is a significant logical contradiction regarding the condition of the ground when it rains: one statement claims it will be wet, while another states it will remain dry.</w:t>
      </w:r>
    </w:p>
    <w:p w14:paraId="01249C4C">
      <w:r>
        <w:br w:type="page"/>
      </w:r>
    </w:p>
    <w:p w14:paraId="60335C02">
      <w:pPr>
        <w:pStyle w:val="2"/>
      </w:pPr>
      <w:r>
        <w:t>TEST 5: Causal Contradiction</w:t>
      </w:r>
    </w:p>
    <w:p w14:paraId="6D82B21F">
      <w:pPr>
        <w:pStyle w:val="156"/>
      </w:pPr>
      <w:r>
        <w:t>Response:</w:t>
      </w:r>
    </w:p>
    <w:p w14:paraId="4563E707">
      <w:r>
        <w:t>Regular exercise causes weight loss by increasing metabolism and burning calories. Physical activity is essential for maintaining a healthy body weight. However, regular exercise actually prevents weight loss and leads to weight gain. The relationship between exercise and weight is complex.</w:t>
      </w:r>
    </w:p>
    <w:p w14:paraId="7FCFC398">
      <w:r>
        <w:rPr>
          <w:b/>
        </w:rPr>
        <w:t xml:space="preserve">Score: </w:t>
      </w:r>
      <w:r>
        <w:t>3/10</w:t>
      </w:r>
      <w:r>
        <w:rPr>
          <w:b/>
        </w:rPr>
        <w:br w:type="textWrapping"/>
      </w:r>
      <w:r>
        <w:rPr>
          <w:b/>
        </w:rPr>
        <w:t xml:space="preserve">Contradictions Found: </w:t>
      </w:r>
      <w:r>
        <w:t>2</w:t>
      </w:r>
    </w:p>
    <w:p w14:paraId="54CEADDC"/>
    <w:p w14:paraId="105BA1F5">
      <w:pPr>
        <w:pStyle w:val="3"/>
      </w:pPr>
      <w:r>
        <w:t>Contradiction Statements:</w:t>
      </w:r>
    </w:p>
    <w:p w14:paraId="7CE6C456">
      <w:r>
        <w:rPr>
          <w:b/>
        </w:rPr>
        <w:t>Contradiction 1:</w:t>
      </w:r>
    </w:p>
    <w:p w14:paraId="2CE6C080">
      <w:pPr>
        <w:pStyle w:val="23"/>
      </w:pPr>
      <w:r>
        <w:t>Statement 1: Regular exercise causes weight loss by increasing metabolism and burning calories.</w:t>
      </w:r>
    </w:p>
    <w:p w14:paraId="2714B323">
      <w:pPr>
        <w:pStyle w:val="23"/>
      </w:pPr>
      <w:r>
        <w:t>Statement 2: However, regular exercise actually prevents weight loss and leads to weight gain.</w:t>
      </w:r>
    </w:p>
    <w:p w14:paraId="4D29A722">
      <w:pPr>
        <w:pStyle w:val="23"/>
      </w:pPr>
      <w:r>
        <w:t>Type: causal | Severity: high</w:t>
      </w:r>
    </w:p>
    <w:p w14:paraId="2660FAC9">
      <w:pPr>
        <w:pStyle w:val="23"/>
      </w:pPr>
      <w:r>
        <w:t>Explanation: The first statement claims that exercise causes weight loss, while the second claims that exercise prevents weight loss and leads to weight gain, presenting directly opposing causal relationships.</w:t>
      </w:r>
    </w:p>
    <w:p w14:paraId="2B530C81">
      <w:r>
        <w:rPr>
          <w:b/>
        </w:rPr>
        <w:t>Contradiction 2:</w:t>
      </w:r>
    </w:p>
    <w:p w14:paraId="652281FB">
      <w:pPr>
        <w:pStyle w:val="23"/>
      </w:pPr>
      <w:r>
        <w:t>Statement 1: Physical activity is essential for maintaining a healthy body weight.</w:t>
      </w:r>
    </w:p>
    <w:p w14:paraId="5B1688BA">
      <w:pPr>
        <w:pStyle w:val="23"/>
      </w:pPr>
      <w:r>
        <w:t>Statement 2: However, regular exercise actually prevents weight loss and leads to weight gain.</w:t>
      </w:r>
    </w:p>
    <w:p w14:paraId="5F5F408B">
      <w:pPr>
        <w:pStyle w:val="23"/>
      </w:pPr>
      <w:r>
        <w:t>Type: causal | Severity: high</w:t>
      </w:r>
    </w:p>
    <w:p w14:paraId="60DA8321">
      <w:pPr>
        <w:pStyle w:val="23"/>
      </w:pPr>
      <w:r>
        <w:t>Explanation: The first statement implies that physical activity helps maintain a healthy weight, while the second contradicts this by stating that it leads to weight gain, thus undermining the assertion of 'essential' status for healthy body weight.</w:t>
      </w:r>
    </w:p>
    <w:p w14:paraId="1677FF06">
      <w:r>
        <w:rPr>
          <w:b/>
        </w:rPr>
        <w:t xml:space="preserve">Overall Explanation: </w:t>
      </w:r>
      <w:r>
        <w:t>The text contains semantic contradictions primarily relating to the effects of regular exercise on weight. The statements about exercise both promoting weight loss and leading to weight gain cannot coexist, creating significant inconsistencies in the overall message.</w:t>
      </w:r>
    </w:p>
    <w:p w14:paraId="36657628">
      <w:r>
        <w:br w:type="page"/>
      </w:r>
    </w:p>
    <w:p w14:paraId="695A073C">
      <w:pPr>
        <w:pStyle w:val="2"/>
      </w:pPr>
      <w:r>
        <w:t>TEST 6: No Contradiction (Consistent Information)</w:t>
      </w:r>
    </w:p>
    <w:p w14:paraId="303F48E4">
      <w:pPr>
        <w:pStyle w:val="156"/>
      </w:pPr>
      <w:r>
        <w:t>Response:</w:t>
      </w:r>
    </w:p>
    <w:p w14:paraId="4AFD92DB">
      <w:r>
        <w:t>Machine learning is a subset of artificial intelligence that enables systems to learn from data. Deep learning, which uses neural networks with multiple layers, is a type of machine learning. These technologies have revolutionized many industries including healthcare, finance, and transportation. The field continues to evolve rapidly with new breakthroughs and applications.</w:t>
      </w:r>
    </w:p>
    <w:p w14:paraId="427C20C2">
      <w:r>
        <w:rPr>
          <w:b/>
        </w:rPr>
        <w:t xml:space="preserve">Score: </w:t>
      </w:r>
      <w:r>
        <w:t>10/10</w:t>
      </w:r>
      <w:r>
        <w:rPr>
          <w:b/>
        </w:rPr>
        <w:br w:type="textWrapping"/>
      </w:r>
      <w:r>
        <w:rPr>
          <w:b/>
        </w:rPr>
        <w:t xml:space="preserve">Contradictions Found: </w:t>
      </w:r>
      <w:r>
        <w:t>0</w:t>
      </w:r>
    </w:p>
    <w:p w14:paraId="59A9A621"/>
    <w:p w14:paraId="69C2C04D">
      <w:pPr>
        <w:pStyle w:val="156"/>
      </w:pPr>
      <w:r>
        <w:t>No contradictions detected.</w:t>
      </w:r>
    </w:p>
    <w:p w14:paraId="0599837C">
      <w:r>
        <w:rPr>
          <w:b/>
        </w:rPr>
        <w:t xml:space="preserve">Overall Explanation: </w:t>
      </w:r>
      <w:r>
        <w:t>No contradictions were found in the text. All statements about machine learning, deep learning, and their impacts on industries are semantically consistent and do not conflict with each other.</w:t>
      </w:r>
    </w:p>
    <w:p w14:paraId="22F8689F">
      <w:r>
        <w:br w:type="page"/>
      </w:r>
    </w:p>
    <w:p w14:paraId="41915AE9">
      <w:pPr>
        <w:pStyle w:val="2"/>
      </w:pPr>
      <w:r>
        <w:t>TEST 7: Semantic Equivalence (Different Words, Same Meaning)</w:t>
      </w:r>
    </w:p>
    <w:p w14:paraId="10D9CBCE">
      <w:pPr>
        <w:pStyle w:val="156"/>
      </w:pPr>
      <w:r>
        <w:t>Response:</w:t>
      </w:r>
    </w:p>
    <w:p w14:paraId="5C8A1D9E">
      <w:r>
        <w:t>The city has a population of 8 million people. The urban area is home to 8 million residents. The metropolitan region contains 8 million inhabitants. These numbers reflect the latest census data.</w:t>
      </w:r>
    </w:p>
    <w:p w14:paraId="66486C20">
      <w:r>
        <w:rPr>
          <w:b/>
        </w:rPr>
        <w:t xml:space="preserve">Score: </w:t>
      </w:r>
      <w:r>
        <w:t>10/10</w:t>
      </w:r>
      <w:r>
        <w:rPr>
          <w:b/>
        </w:rPr>
        <w:br w:type="textWrapping"/>
      </w:r>
      <w:r>
        <w:rPr>
          <w:b/>
        </w:rPr>
        <w:t xml:space="preserve">Contradictions Found: </w:t>
      </w:r>
      <w:r>
        <w:t>0</w:t>
      </w:r>
    </w:p>
    <w:p w14:paraId="11F7F3CB"/>
    <w:p w14:paraId="777A5230">
      <w:pPr>
        <w:pStyle w:val="156"/>
      </w:pPr>
      <w:r>
        <w:t>No contradictions detected.</w:t>
      </w:r>
    </w:p>
    <w:p w14:paraId="0B3DB465">
      <w:r>
        <w:rPr>
          <w:b/>
        </w:rPr>
        <w:t xml:space="preserve">Overall Explanation: </w:t>
      </w:r>
      <w:r>
        <w:t>All statements regarding the city's population are semantically consistent, presenting the same fact in different phrasing without any contradictions.</w:t>
      </w:r>
    </w:p>
    <w:p w14:paraId="53DAD590">
      <w:r>
        <w:br w:type="page"/>
      </w:r>
    </w:p>
    <w:p w14:paraId="2B4EAABF">
      <w:pPr>
        <w:pStyle w:val="2"/>
      </w:pPr>
      <w:r>
        <w:t>TEST 8: Multiple Contradictions</w:t>
      </w:r>
    </w:p>
    <w:p w14:paraId="78861230">
      <w:pPr>
        <w:pStyle w:val="156"/>
      </w:pPr>
      <w:r>
        <w:t>Response:</w:t>
      </w:r>
    </w:p>
    <w:p w14:paraId="76F628E1">
      <w:r>
        <w:t>The company was founded in 1990 and has been operating for over 30 years. However, the company was actually established in 2000, making it 24 years old. The company has 500 employees working across multiple departments. Recent reports indicate the company has 200 employees. The company is profitable and making good financial progress. However, the company is losing money and facing financial difficulties.</w:t>
      </w:r>
    </w:p>
    <w:p w14:paraId="16CEBE63">
      <w:r>
        <w:rPr>
          <w:b/>
        </w:rPr>
        <w:t xml:space="preserve">Score: </w:t>
      </w:r>
      <w:r>
        <w:t>2/10</w:t>
      </w:r>
      <w:r>
        <w:rPr>
          <w:b/>
        </w:rPr>
        <w:br w:type="textWrapping"/>
      </w:r>
      <w:r>
        <w:rPr>
          <w:b/>
        </w:rPr>
        <w:t xml:space="preserve">Contradictions Found: </w:t>
      </w:r>
      <w:r>
        <w:t>4</w:t>
      </w:r>
    </w:p>
    <w:p w14:paraId="55953753"/>
    <w:p w14:paraId="787820F0">
      <w:pPr>
        <w:pStyle w:val="3"/>
      </w:pPr>
      <w:r>
        <w:t>Contradiction Statements:</w:t>
      </w:r>
    </w:p>
    <w:p w14:paraId="7BD331C9">
      <w:r>
        <w:rPr>
          <w:b/>
        </w:rPr>
        <w:t>Contradiction 1:</w:t>
      </w:r>
    </w:p>
    <w:p w14:paraId="5666A0DD">
      <w:pPr>
        <w:pStyle w:val="23"/>
      </w:pPr>
      <w:r>
        <w:t>Statement 1: The company was founded in 1990 and has been operating for over 30 years.</w:t>
      </w:r>
    </w:p>
    <w:p w14:paraId="17F9EF86">
      <w:pPr>
        <w:pStyle w:val="23"/>
      </w:pPr>
      <w:r>
        <w:t>Statement 2: the company was actually established in 2000, making it 24 years old.</w:t>
      </w:r>
    </w:p>
    <w:p w14:paraId="3FFDADCC">
      <w:pPr>
        <w:pStyle w:val="23"/>
      </w:pPr>
      <w:r>
        <w:t>Type: factual | Severity: high</w:t>
      </w:r>
    </w:p>
    <w:p w14:paraId="3BB50169">
      <w:pPr>
        <w:pStyle w:val="23"/>
      </w:pPr>
      <w:r>
        <w:t>Explanation: The statements conflict over the founding year of the company; one claims 1990, while the other claims 2000, which cannot both be true.</w:t>
      </w:r>
    </w:p>
    <w:p w14:paraId="026FFFB1">
      <w:r>
        <w:rPr>
          <w:b/>
        </w:rPr>
        <w:t>Contradiction 2:</w:t>
      </w:r>
    </w:p>
    <w:p w14:paraId="38FA163B">
      <w:pPr>
        <w:pStyle w:val="23"/>
      </w:pPr>
      <w:r>
        <w:t>Statement 1: The company has 500 employees working across multiple departments.</w:t>
      </w:r>
    </w:p>
    <w:p w14:paraId="121F59EE">
      <w:pPr>
        <w:pStyle w:val="23"/>
      </w:pPr>
      <w:r>
        <w:t>Statement 2: Recent reports indicate the company has 200 employees.</w:t>
      </w:r>
    </w:p>
    <w:p w14:paraId="6A87F395">
      <w:pPr>
        <w:pStyle w:val="23"/>
      </w:pPr>
      <w:r>
        <w:t>Type: factual | Severity: high</w:t>
      </w:r>
    </w:p>
    <w:p w14:paraId="4B2CA1F8">
      <w:pPr>
        <w:pStyle w:val="23"/>
      </w:pPr>
      <w:r>
        <w:t>Explanation: Both statements refer to the same company but provide incompatible employee counts (500 vs. 200).</w:t>
      </w:r>
    </w:p>
    <w:p w14:paraId="79AB9991">
      <w:r>
        <w:rPr>
          <w:b/>
        </w:rPr>
        <w:t>Contradiction 3:</w:t>
      </w:r>
    </w:p>
    <w:p w14:paraId="08A6A7F9">
      <w:pPr>
        <w:pStyle w:val="23"/>
      </w:pPr>
      <w:r>
        <w:t>Statement 1: The company is profitable and making good financial progress.</w:t>
      </w:r>
    </w:p>
    <w:p w14:paraId="08D410DD">
      <w:pPr>
        <w:pStyle w:val="23"/>
      </w:pPr>
      <w:r>
        <w:t>Statement 2: the company is losing money and facing financial difficulties.</w:t>
      </w:r>
    </w:p>
    <w:p w14:paraId="28FD0EB4">
      <w:pPr>
        <w:pStyle w:val="23"/>
      </w:pPr>
      <w:r>
        <w:t>Type: factual | Severity: high</w:t>
      </w:r>
    </w:p>
    <w:p w14:paraId="3842DC58">
      <w:pPr>
        <w:pStyle w:val="23"/>
      </w:pPr>
      <w:r>
        <w:t>Explanation: The statements provide contradictory financial states; one asserts profitability while the other claims financial loss and difficulty.</w:t>
      </w:r>
    </w:p>
    <w:p w14:paraId="00568B54">
      <w:r>
        <w:rPr>
          <w:b/>
        </w:rPr>
        <w:t xml:space="preserve">Overall Explanation: </w:t>
      </w:r>
      <w:r>
        <w:t>The text contains multiple contradictory statements regarding the founding year, employee count, and financial status of the company, indicating significant inconsistencies in the provided information.</w:t>
      </w:r>
    </w:p>
    <w:p w14:paraId="76F409FC">
      <w:r>
        <w:br w:type="page"/>
      </w:r>
    </w:p>
    <w:p w14:paraId="184EEB2E">
      <w:pPr>
        <w:pStyle w:val="2"/>
      </w:pPr>
      <w:r>
        <w:t>TEST 9: Different Contexts (Not Contradictory)</w:t>
      </w:r>
    </w:p>
    <w:p w14:paraId="42291E9B">
      <w:pPr>
        <w:pStyle w:val="156"/>
      </w:pPr>
      <w:r>
        <w:t>Response:</w:t>
      </w:r>
    </w:p>
    <w:p w14:paraId="2B1156F6">
      <w:r>
        <w:t>The temperature in New York is high during summer, often reaching 90 degrees Fahrenheit. During winter, the temperature in New York is low, frequently dropping below freezing. The city experiences significant seasonal variation in weather patterns.</w:t>
      </w:r>
    </w:p>
    <w:p w14:paraId="75480902">
      <w:r>
        <w:rPr>
          <w:b/>
        </w:rPr>
        <w:t xml:space="preserve">Score: </w:t>
      </w:r>
      <w:r>
        <w:t>10/10</w:t>
      </w:r>
      <w:r>
        <w:rPr>
          <w:b/>
        </w:rPr>
        <w:br w:type="textWrapping"/>
      </w:r>
      <w:r>
        <w:rPr>
          <w:b/>
        </w:rPr>
        <w:t xml:space="preserve">Contradictions Found: </w:t>
      </w:r>
      <w:r>
        <w:t>0</w:t>
      </w:r>
    </w:p>
    <w:p w14:paraId="69E75E0A"/>
    <w:p w14:paraId="6B6AD536">
      <w:pPr>
        <w:pStyle w:val="156"/>
      </w:pPr>
      <w:r>
        <w:t>No contradictions detected.</w:t>
      </w:r>
    </w:p>
    <w:p w14:paraId="5C4779FF">
      <w:r>
        <w:rPr>
          <w:b/>
        </w:rPr>
        <w:t xml:space="preserve">Overall Explanation: </w:t>
      </w:r>
      <w:r>
        <w:t>All statements in the text are semantically consistent. The descriptions of the temperature in New York during summer and winter express differing seasonal conditions without contradicting each other. There are no incompatible attributes or values regarding the temperature across different seasons.</w:t>
      </w:r>
    </w:p>
    <w:p w14:paraId="45135B26">
      <w:r>
        <w:br w:type="page"/>
      </w:r>
    </w:p>
    <w:p w14:paraId="5E91F1CB">
      <w:pPr>
        <w:pStyle w:val="2"/>
      </w:pPr>
      <w:r>
        <w:t>TEST 10: Complex Semantic Contradiction</w:t>
      </w:r>
    </w:p>
    <w:p w14:paraId="6158B1A1">
      <w:pPr>
        <w:pStyle w:val="156"/>
      </w:pPr>
      <w:r>
        <w:t>Response:</w:t>
      </w:r>
    </w:p>
    <w:p w14:paraId="76BD3BB2">
      <w:r>
        <w:t>Artificial intelligence systems are becoming increasingly capable and can perform complex tasks that were previously thought to require human intelligence. These systems demonstrate remarkable abilities in pattern recognition, natural language processing, and decision-making. However, AI systems lack the ability to perform complex tasks and cannot match human intelligence in any meaningful way. Current AI technology is fundamentally limited and cannot demonstrate true understanding or reasoning capabilities.</w:t>
      </w:r>
    </w:p>
    <w:p w14:paraId="0A5040C5">
      <w:r>
        <w:rPr>
          <w:b/>
        </w:rPr>
        <w:t xml:space="preserve">Score: </w:t>
      </w:r>
      <w:r>
        <w:t>4/10</w:t>
      </w:r>
      <w:r>
        <w:rPr>
          <w:b/>
        </w:rPr>
        <w:br w:type="textWrapping"/>
      </w:r>
      <w:r>
        <w:rPr>
          <w:b/>
        </w:rPr>
        <w:t xml:space="preserve">Contradictions Found: </w:t>
      </w:r>
      <w:r>
        <w:t>2</w:t>
      </w:r>
    </w:p>
    <w:p w14:paraId="199A7E64"/>
    <w:p w14:paraId="18967EBF">
      <w:pPr>
        <w:pStyle w:val="3"/>
      </w:pPr>
      <w:r>
        <w:t>Contradiction Statements:</w:t>
      </w:r>
    </w:p>
    <w:p w14:paraId="05F463B7">
      <w:r>
        <w:rPr>
          <w:b/>
        </w:rPr>
        <w:t>Contradiction 1:</w:t>
      </w:r>
    </w:p>
    <w:p w14:paraId="5AD3E157">
      <w:pPr>
        <w:pStyle w:val="23"/>
      </w:pPr>
      <w:r>
        <w:t>Statement 1: Artificial intelligence systems are becoming increasingly capable and can perform complex tasks that were previously thought to require human intelligence.</w:t>
      </w:r>
    </w:p>
    <w:p w14:paraId="2E6C302B">
      <w:pPr>
        <w:pStyle w:val="23"/>
      </w:pPr>
      <w:r>
        <w:t>Statement 2: However, AI systems lack the ability to perform complex tasks and cannot match human intelligence in any meaningful way.</w:t>
      </w:r>
    </w:p>
    <w:p w14:paraId="025ABE0D">
      <w:pPr>
        <w:pStyle w:val="23"/>
      </w:pPr>
      <w:r>
        <w:t>Type: factual | Severity: high</w:t>
      </w:r>
    </w:p>
    <w:p w14:paraId="6FD061EC">
      <w:pPr>
        <w:pStyle w:val="23"/>
      </w:pPr>
      <w:r>
        <w:t>Explanation: The first statement claims that AI systems can perform complex tasks and are capable, while the second claims they lack the ability to do so; these are directly contradictory factual claims about the same entity.</w:t>
      </w:r>
    </w:p>
    <w:p w14:paraId="62812114">
      <w:r>
        <w:rPr>
          <w:b/>
        </w:rPr>
        <w:t>Contradiction 2:</w:t>
      </w:r>
    </w:p>
    <w:p w14:paraId="21733946">
      <w:pPr>
        <w:pStyle w:val="23"/>
      </w:pPr>
      <w:r>
        <w:t>Statement 1: Current AI technology is fundamentally limited and cannot demonstrate true understanding or reasoning capabilities.</w:t>
      </w:r>
    </w:p>
    <w:p w14:paraId="58DB6358">
      <w:pPr>
        <w:pStyle w:val="23"/>
      </w:pPr>
      <w:r>
        <w:t>Statement 2: Artificial intelligence systems are becoming increasingly capable and can perform complex tasks that were previously thought to require human intelligence.</w:t>
      </w:r>
    </w:p>
    <w:p w14:paraId="6C8D4026">
      <w:pPr>
        <w:pStyle w:val="23"/>
      </w:pPr>
      <w:r>
        <w:t>Type: factual | Severity: high</w:t>
      </w:r>
    </w:p>
    <w:p w14:paraId="163BFAC5">
      <w:pPr>
        <w:pStyle w:val="23"/>
      </w:pPr>
      <w:r>
        <w:t>Explanation: The first statement asserts that AI technology is limited and cannot demonstrate understanding, while the second suggests that AI is capable of matching human-level tasks; these statements contradict each other regarding the capabilities of AI.</w:t>
      </w:r>
    </w:p>
    <w:p w14:paraId="68360880">
      <w:r>
        <w:rPr>
          <w:b/>
        </w:rPr>
        <w:t xml:space="preserve">Overall Explanation: </w:t>
      </w:r>
      <w:r>
        <w:t>Two high-severity contradictions were found regarding the capabilities of artificial intelligence. One set of statements asserts that AI is capable of complex tasks, while the other denies this capability, creating significant factual contradictions.</w:t>
      </w:r>
    </w:p>
    <w:p w14:paraId="531023CF">
      <w:r>
        <w:br w:type="page"/>
      </w:r>
    </w:p>
    <w:p w14:paraId="2481003C">
      <w:pPr>
        <w:pStyle w:val="2"/>
      </w:pPr>
      <w:r>
        <w:t>Test Summary Table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99F73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6C6EB8D">
            <w:pPr>
              <w:spacing w:after="0" w:line="240" w:lineRule="auto"/>
            </w:pPr>
            <w:r>
              <w:rPr>
                <w:b/>
              </w:rPr>
              <w:t>Test #</w:t>
            </w:r>
          </w:p>
        </w:tc>
        <w:tc>
          <w:tcPr>
            <w:tcW w:w="2160" w:type="dxa"/>
          </w:tcPr>
          <w:p w14:paraId="646B9749">
            <w:pPr>
              <w:spacing w:after="0" w:line="240" w:lineRule="auto"/>
            </w:pPr>
            <w:r>
              <w:rPr>
                <w:b/>
              </w:rPr>
              <w:t>Test Name</w:t>
            </w:r>
          </w:p>
        </w:tc>
        <w:tc>
          <w:tcPr>
            <w:tcW w:w="2160" w:type="dxa"/>
          </w:tcPr>
          <w:p w14:paraId="795B7BF2">
            <w:pPr>
              <w:spacing w:after="0" w:line="240" w:lineRule="auto"/>
            </w:pPr>
            <w:r>
              <w:rPr>
                <w:b/>
              </w:rPr>
              <w:t>Score</w:t>
            </w:r>
          </w:p>
        </w:tc>
        <w:tc>
          <w:tcPr>
            <w:tcW w:w="2160" w:type="dxa"/>
          </w:tcPr>
          <w:p w14:paraId="76D2F4EE">
            <w:pPr>
              <w:spacing w:after="0" w:line="240" w:lineRule="auto"/>
            </w:pPr>
            <w:r>
              <w:rPr>
                <w:b/>
              </w:rPr>
              <w:t>Contradictions</w:t>
            </w:r>
          </w:p>
        </w:tc>
      </w:tr>
      <w:tr w14:paraId="297ED2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041646D">
            <w:pPr>
              <w:spacing w:after="0" w:line="240" w:lineRule="auto"/>
            </w:pPr>
            <w:r>
              <w:t>1</w:t>
            </w:r>
          </w:p>
        </w:tc>
        <w:tc>
          <w:tcPr>
            <w:tcW w:w="2160" w:type="dxa"/>
          </w:tcPr>
          <w:p w14:paraId="32F6970F">
            <w:pPr>
              <w:spacing w:after="0" w:line="240" w:lineRule="auto"/>
            </w:pPr>
            <w:r>
              <w:t>Direct Contradiction</w:t>
            </w:r>
          </w:p>
        </w:tc>
        <w:tc>
          <w:tcPr>
            <w:tcW w:w="2160" w:type="dxa"/>
          </w:tcPr>
          <w:p w14:paraId="5E2502EA">
            <w:pPr>
              <w:spacing w:after="0" w:line="240" w:lineRule="auto"/>
            </w:pPr>
            <w:r>
              <w:t>3/10</w:t>
            </w:r>
          </w:p>
        </w:tc>
        <w:tc>
          <w:tcPr>
            <w:tcW w:w="2160" w:type="dxa"/>
          </w:tcPr>
          <w:p w14:paraId="513E0310">
            <w:pPr>
              <w:spacing w:after="0" w:line="240" w:lineRule="auto"/>
            </w:pPr>
            <w:r>
              <w:t>3</w:t>
            </w:r>
          </w:p>
        </w:tc>
      </w:tr>
      <w:tr w14:paraId="5314AE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C9AA378">
            <w:pPr>
              <w:spacing w:after="0" w:line="240" w:lineRule="auto"/>
            </w:pPr>
            <w:r>
              <w:t>2</w:t>
            </w:r>
          </w:p>
        </w:tc>
        <w:tc>
          <w:tcPr>
            <w:tcW w:w="2160" w:type="dxa"/>
          </w:tcPr>
          <w:p w14:paraId="219DF4E4">
            <w:pPr>
              <w:spacing w:after="0" w:line="240" w:lineRule="auto"/>
            </w:pPr>
            <w:r>
              <w:t>Factual Contradiction</w:t>
            </w:r>
          </w:p>
        </w:tc>
        <w:tc>
          <w:tcPr>
            <w:tcW w:w="2160" w:type="dxa"/>
          </w:tcPr>
          <w:p w14:paraId="364F5556">
            <w:pPr>
              <w:spacing w:after="0" w:line="240" w:lineRule="auto"/>
            </w:pPr>
            <w:r>
              <w:t>4/10</w:t>
            </w:r>
          </w:p>
        </w:tc>
        <w:tc>
          <w:tcPr>
            <w:tcW w:w="2160" w:type="dxa"/>
          </w:tcPr>
          <w:p w14:paraId="5C284D65">
            <w:pPr>
              <w:spacing w:after="0" w:line="240" w:lineRule="auto"/>
            </w:pPr>
            <w:r>
              <w:t>1</w:t>
            </w:r>
          </w:p>
        </w:tc>
      </w:tr>
      <w:tr w14:paraId="3254A7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4750F85">
            <w:pPr>
              <w:spacing w:after="0" w:line="240" w:lineRule="auto"/>
            </w:pPr>
            <w:r>
              <w:t>3</w:t>
            </w:r>
          </w:p>
        </w:tc>
        <w:tc>
          <w:tcPr>
            <w:tcW w:w="2160" w:type="dxa"/>
          </w:tcPr>
          <w:p w14:paraId="2B436F22">
            <w:pPr>
              <w:spacing w:after="0" w:line="240" w:lineRule="auto"/>
            </w:pPr>
            <w:r>
              <w:t>Temporal Contradiction</w:t>
            </w:r>
          </w:p>
        </w:tc>
        <w:tc>
          <w:tcPr>
            <w:tcW w:w="2160" w:type="dxa"/>
          </w:tcPr>
          <w:p w14:paraId="16DBA070">
            <w:pPr>
              <w:spacing w:after="0" w:line="240" w:lineRule="auto"/>
            </w:pPr>
            <w:r>
              <w:t>4/10</w:t>
            </w:r>
          </w:p>
        </w:tc>
        <w:tc>
          <w:tcPr>
            <w:tcW w:w="2160" w:type="dxa"/>
          </w:tcPr>
          <w:p w14:paraId="1F199C93">
            <w:pPr>
              <w:spacing w:after="0" w:line="240" w:lineRule="auto"/>
            </w:pPr>
            <w:r>
              <w:t>1</w:t>
            </w:r>
          </w:p>
        </w:tc>
      </w:tr>
      <w:tr w14:paraId="01FB49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4693C34">
            <w:pPr>
              <w:spacing w:after="0" w:line="240" w:lineRule="auto"/>
            </w:pPr>
            <w:r>
              <w:t>4</w:t>
            </w:r>
          </w:p>
        </w:tc>
        <w:tc>
          <w:tcPr>
            <w:tcW w:w="2160" w:type="dxa"/>
          </w:tcPr>
          <w:p w14:paraId="57C3DFD4">
            <w:pPr>
              <w:spacing w:after="0" w:line="240" w:lineRule="auto"/>
            </w:pPr>
            <w:r>
              <w:t>Logical Contradiction</w:t>
            </w:r>
          </w:p>
        </w:tc>
        <w:tc>
          <w:tcPr>
            <w:tcW w:w="2160" w:type="dxa"/>
          </w:tcPr>
          <w:p w14:paraId="5AC31B6E">
            <w:pPr>
              <w:spacing w:after="0" w:line="240" w:lineRule="auto"/>
            </w:pPr>
            <w:r>
              <w:t>3/10</w:t>
            </w:r>
          </w:p>
        </w:tc>
        <w:tc>
          <w:tcPr>
            <w:tcW w:w="2160" w:type="dxa"/>
          </w:tcPr>
          <w:p w14:paraId="10C0758F">
            <w:pPr>
              <w:spacing w:after="0" w:line="240" w:lineRule="auto"/>
            </w:pPr>
            <w:r>
              <w:t>1</w:t>
            </w:r>
          </w:p>
        </w:tc>
      </w:tr>
      <w:tr w14:paraId="43B26B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972CA07">
            <w:pPr>
              <w:spacing w:after="0" w:line="240" w:lineRule="auto"/>
            </w:pPr>
            <w:r>
              <w:t>5</w:t>
            </w:r>
          </w:p>
        </w:tc>
        <w:tc>
          <w:tcPr>
            <w:tcW w:w="2160" w:type="dxa"/>
          </w:tcPr>
          <w:p w14:paraId="3BC3395A">
            <w:pPr>
              <w:spacing w:after="0" w:line="240" w:lineRule="auto"/>
            </w:pPr>
            <w:r>
              <w:t>Causal Contradiction</w:t>
            </w:r>
          </w:p>
        </w:tc>
        <w:tc>
          <w:tcPr>
            <w:tcW w:w="2160" w:type="dxa"/>
          </w:tcPr>
          <w:p w14:paraId="6A19996F">
            <w:pPr>
              <w:spacing w:after="0" w:line="240" w:lineRule="auto"/>
            </w:pPr>
            <w:r>
              <w:t>3/10</w:t>
            </w:r>
          </w:p>
        </w:tc>
        <w:tc>
          <w:tcPr>
            <w:tcW w:w="2160" w:type="dxa"/>
          </w:tcPr>
          <w:p w14:paraId="1C97F6DE">
            <w:pPr>
              <w:spacing w:after="0" w:line="240" w:lineRule="auto"/>
            </w:pPr>
            <w:r>
              <w:t>2</w:t>
            </w:r>
          </w:p>
        </w:tc>
      </w:tr>
      <w:tr w14:paraId="431CD2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F444C2B">
            <w:pPr>
              <w:spacing w:after="0" w:line="240" w:lineRule="auto"/>
            </w:pPr>
            <w:r>
              <w:t>6</w:t>
            </w:r>
          </w:p>
        </w:tc>
        <w:tc>
          <w:tcPr>
            <w:tcW w:w="2160" w:type="dxa"/>
          </w:tcPr>
          <w:p w14:paraId="15911804">
            <w:pPr>
              <w:spacing w:after="0" w:line="240" w:lineRule="auto"/>
            </w:pPr>
            <w:r>
              <w:t>No Contradiction</w:t>
            </w:r>
          </w:p>
        </w:tc>
        <w:tc>
          <w:tcPr>
            <w:tcW w:w="2160" w:type="dxa"/>
          </w:tcPr>
          <w:p w14:paraId="73118D6B">
            <w:pPr>
              <w:spacing w:after="0" w:line="240" w:lineRule="auto"/>
            </w:pPr>
            <w:r>
              <w:t>10/10</w:t>
            </w:r>
          </w:p>
        </w:tc>
        <w:tc>
          <w:tcPr>
            <w:tcW w:w="2160" w:type="dxa"/>
          </w:tcPr>
          <w:p w14:paraId="0160EBF0">
            <w:pPr>
              <w:spacing w:after="0" w:line="240" w:lineRule="auto"/>
            </w:pPr>
            <w:r>
              <w:t>0</w:t>
            </w:r>
          </w:p>
        </w:tc>
      </w:tr>
      <w:tr w14:paraId="3D4A2F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CEA9BFD">
            <w:pPr>
              <w:spacing w:after="0" w:line="240" w:lineRule="auto"/>
            </w:pPr>
            <w:r>
              <w:t>7</w:t>
            </w:r>
          </w:p>
        </w:tc>
        <w:tc>
          <w:tcPr>
            <w:tcW w:w="2160" w:type="dxa"/>
          </w:tcPr>
          <w:p w14:paraId="757D1C34">
            <w:pPr>
              <w:spacing w:after="0" w:line="240" w:lineRule="auto"/>
            </w:pPr>
            <w:r>
              <w:t>Semantic Equivalence</w:t>
            </w:r>
          </w:p>
        </w:tc>
        <w:tc>
          <w:tcPr>
            <w:tcW w:w="2160" w:type="dxa"/>
          </w:tcPr>
          <w:p w14:paraId="49FCB3A4">
            <w:pPr>
              <w:spacing w:after="0" w:line="240" w:lineRule="auto"/>
            </w:pPr>
            <w:r>
              <w:t>10/10</w:t>
            </w:r>
          </w:p>
        </w:tc>
        <w:tc>
          <w:tcPr>
            <w:tcW w:w="2160" w:type="dxa"/>
          </w:tcPr>
          <w:p w14:paraId="2E9B88B4">
            <w:pPr>
              <w:spacing w:after="0" w:line="240" w:lineRule="auto"/>
            </w:pPr>
            <w:r>
              <w:t>0</w:t>
            </w:r>
          </w:p>
        </w:tc>
      </w:tr>
      <w:tr w14:paraId="633B3C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93860E7">
            <w:pPr>
              <w:spacing w:after="0" w:line="240" w:lineRule="auto"/>
            </w:pPr>
            <w:r>
              <w:t>8</w:t>
            </w:r>
          </w:p>
        </w:tc>
        <w:tc>
          <w:tcPr>
            <w:tcW w:w="2160" w:type="dxa"/>
          </w:tcPr>
          <w:p w14:paraId="3F7C3D9E">
            <w:pPr>
              <w:spacing w:after="0" w:line="240" w:lineRule="auto"/>
            </w:pPr>
            <w:r>
              <w:t>Multiple Contradictions</w:t>
            </w:r>
          </w:p>
        </w:tc>
        <w:tc>
          <w:tcPr>
            <w:tcW w:w="2160" w:type="dxa"/>
          </w:tcPr>
          <w:p w14:paraId="3305ABBA">
            <w:pPr>
              <w:spacing w:after="0" w:line="240" w:lineRule="auto"/>
            </w:pPr>
            <w:r>
              <w:t>2/10</w:t>
            </w:r>
          </w:p>
        </w:tc>
        <w:tc>
          <w:tcPr>
            <w:tcW w:w="2160" w:type="dxa"/>
          </w:tcPr>
          <w:p w14:paraId="7791FF8E">
            <w:pPr>
              <w:spacing w:after="0" w:line="240" w:lineRule="auto"/>
            </w:pPr>
            <w:r>
              <w:t>4</w:t>
            </w:r>
          </w:p>
        </w:tc>
      </w:tr>
      <w:tr w14:paraId="63A3BA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64014F9">
            <w:pPr>
              <w:spacing w:after="0" w:line="240" w:lineRule="auto"/>
            </w:pPr>
            <w:r>
              <w:t>9</w:t>
            </w:r>
          </w:p>
        </w:tc>
        <w:tc>
          <w:tcPr>
            <w:tcW w:w="2160" w:type="dxa"/>
          </w:tcPr>
          <w:p w14:paraId="5C7A41E2">
            <w:pPr>
              <w:spacing w:after="0" w:line="240" w:lineRule="auto"/>
            </w:pPr>
            <w:r>
              <w:t>Different Contexts</w:t>
            </w:r>
          </w:p>
        </w:tc>
        <w:tc>
          <w:tcPr>
            <w:tcW w:w="2160" w:type="dxa"/>
          </w:tcPr>
          <w:p w14:paraId="1E0E6F3B">
            <w:pPr>
              <w:spacing w:after="0" w:line="240" w:lineRule="auto"/>
            </w:pPr>
            <w:r>
              <w:t>10/10</w:t>
            </w:r>
          </w:p>
        </w:tc>
        <w:tc>
          <w:tcPr>
            <w:tcW w:w="2160" w:type="dxa"/>
          </w:tcPr>
          <w:p w14:paraId="35CA824A">
            <w:pPr>
              <w:spacing w:after="0" w:line="240" w:lineRule="auto"/>
            </w:pPr>
            <w:r>
              <w:t>0</w:t>
            </w:r>
          </w:p>
        </w:tc>
      </w:tr>
      <w:tr w14:paraId="65A395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9D5D233">
            <w:pPr>
              <w:spacing w:after="0" w:line="240" w:lineRule="auto"/>
            </w:pPr>
            <w:r>
              <w:t>10</w:t>
            </w:r>
          </w:p>
        </w:tc>
        <w:tc>
          <w:tcPr>
            <w:tcW w:w="2160" w:type="dxa"/>
          </w:tcPr>
          <w:p w14:paraId="0961108B">
            <w:pPr>
              <w:spacing w:after="0" w:line="240" w:lineRule="auto"/>
            </w:pPr>
            <w:r>
              <w:t>Complex Semantic</w:t>
            </w:r>
          </w:p>
        </w:tc>
        <w:tc>
          <w:tcPr>
            <w:tcW w:w="2160" w:type="dxa"/>
          </w:tcPr>
          <w:p w14:paraId="3B52FBA5">
            <w:pPr>
              <w:spacing w:after="0" w:line="240" w:lineRule="auto"/>
            </w:pPr>
            <w:r>
              <w:t>4/10</w:t>
            </w:r>
          </w:p>
        </w:tc>
        <w:tc>
          <w:tcPr>
            <w:tcW w:w="2160" w:type="dxa"/>
          </w:tcPr>
          <w:p w14:paraId="58766F0E">
            <w:pPr>
              <w:spacing w:after="0" w:line="240" w:lineRule="auto"/>
            </w:pPr>
            <w:r>
              <w:t>2</w:t>
            </w:r>
          </w:p>
        </w:tc>
      </w:tr>
    </w:tbl>
    <w:p w14:paraId="78C6E13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B15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WPS_1714302530</cp:lastModifiedBy>
  <dcterms:modified xsi:type="dcterms:W3CDTF">2025-12-23T12:16:20Z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F84F71C3AAAC425885D342035CF32F95_12</vt:lpwstr>
  </property>
</Properties>
</file>